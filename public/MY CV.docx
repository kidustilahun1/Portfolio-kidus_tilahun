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C4505">
      <w:pPr>
        <w:jc w:val="center"/>
        <w:rPr>
          <w:rFonts w:hint="default" w:ascii="Times New Roman" w:hAnsi="Times New Roman" w:cs="Times New Roman"/>
          <w:b/>
          <w:sz w:val="44"/>
        </w:rPr>
      </w:pPr>
    </w:p>
    <w:p w14:paraId="5DFE5BB6">
      <w:pPr>
        <w:jc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sz w:val="44"/>
        </w:rPr>
        <w:t>Kidus Tilahun</w:t>
      </w:r>
    </w:p>
    <w:p w14:paraId="2EA6371E">
      <w:pPr>
        <w:ind w:firstLine="2561" w:firstLineChars="80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Full Stack Developer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 Web development</w:t>
      </w:r>
    </w:p>
    <w:p w14:paraId="1E153040">
      <w:pPr>
        <w:rPr>
          <w:rFonts w:hint="default" w:ascii="Times New Roman" w:hAnsi="Times New Roman" w:cs="Times New Roman"/>
          <w:b w:val="0"/>
          <w:b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</w:rPr>
        <w:t>Professional Summary</w:t>
      </w:r>
    </w:p>
    <w:p w14:paraId="0D9F88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Passionate Full Stack Developer and 4th Year Computer Science &amp; Engineering student at ASTU with experience building responsive web applications using modern frontend and backend technologies.</w:t>
      </w:r>
    </w:p>
    <w:p w14:paraId="3A579035">
      <w:pPr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Technical Skills</w:t>
      </w:r>
    </w:p>
    <w:p w14:paraId="12C04D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HTML, CSS, JavaScript, React.js, Next.js, Tailwind CSS, Node.js, Express.js, MongoDB, MySQL, PHP, Firebase, REST APIs, Git &amp; GitHub</w:t>
      </w:r>
    </w:p>
    <w:p w14:paraId="553B4A72">
      <w:pPr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Education</w:t>
      </w:r>
    </w:p>
    <w:p w14:paraId="38D722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Adama Science and Technology University (ASTU)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BSc in Computer Science &amp; Engineering – 4th Year Student</w:t>
      </w:r>
    </w:p>
    <w:p w14:paraId="4203C4FE">
      <w:pPr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Career Objective</w:t>
      </w:r>
    </w:p>
    <w:p w14:paraId="6CD4BC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become a professional software engineer and contribute to impactful digital solutions.</w:t>
      </w:r>
    </w:p>
    <w:p w14:paraId="509FCAB7">
      <w:pPr>
        <w:rPr>
          <w:rFonts w:hint="default" w:ascii="Times New Roman" w:hAnsi="Times New Roman" w:cs="Times New Roman"/>
          <w:b/>
          <w:bCs w:val="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single"/>
        </w:rPr>
        <w:t>Projects</w:t>
      </w:r>
    </w:p>
    <w:p w14:paraId="6194F5BF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JobSeekAI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sz w:val="24"/>
          <w:szCs w:val="24"/>
        </w:rPr>
        <w:t>AI-powered job recommendation platform using React, Next.js, FastAPI, and MongoDB.</w:t>
      </w:r>
    </w:p>
    <w:p w14:paraId="64A8DAC4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Food Delivery System </w:t>
      </w:r>
      <w:r>
        <w:rPr>
          <w:rFonts w:hint="default" w:ascii="Times New Roman" w:hAnsi="Times New Roman" w:cs="Times New Roman"/>
          <w:sz w:val="24"/>
          <w:szCs w:val="24"/>
        </w:rPr>
        <w:t xml:space="preserve">– </w:t>
      </w:r>
      <w:r>
        <w:rPr>
          <w:rFonts w:hint="default" w:ascii="Times New Roman" w:hAnsi="Times New Roman" w:cs="Times New Roman"/>
          <w:sz w:val="24"/>
          <w:szCs w:val="24"/>
        </w:rPr>
        <w:t>Full-stack food delivery platform with ordering and menu management.</w:t>
      </w:r>
    </w:p>
    <w:p w14:paraId="57B3F221">
      <w:pPr>
        <w:pStyle w:val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Performance Evaluation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sz w:val="24"/>
          <w:szCs w:val="24"/>
        </w:rPr>
        <w:t>Web-based employee assessment and evaluation reporting system.</w:t>
      </w:r>
    </w:p>
    <w:p w14:paraId="1EBC9EFB">
      <w:pPr>
        <w:pStyle w:val="23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E-Commerce Website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sz w:val="24"/>
          <w:szCs w:val="24"/>
        </w:rPr>
        <w:t>Online shopping platform with authentication and payment integration.</w:t>
      </w:r>
    </w:p>
    <w:p w14:paraId="41BE6514">
      <w:pPr>
        <w:pStyle w:val="23"/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Contact me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Telegram: @yikuneni_19_21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Instagram: @fkidtoma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Email: kidustila64@gmail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.com</w:t>
      </w: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2E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931</Characters>
  <Lines>0</Lines>
  <Paragraphs>0</Paragraphs>
  <TotalTime>10</TotalTime>
  <ScaleCrop>false</ScaleCrop>
  <LinksUpToDate>false</LinksUpToDate>
  <CharactersWithSpaces>1054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2026-05-21T22:29:50Z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eyJoZGlkIjoiNGY4NDZkNzVmMzgwMTY4ZmQ0ZWQ4ZjAwMTUxODc2YWIifQ==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FF0053D207EC4DE582D13D6567EC07CC_13</vt:lpwstr>
  </property>
</Properties>
</file>